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98D1EE">
      <w:bookmarkStart w:id="0" w:name="_GoBack"/>
      <w:bookmarkEnd w:id="0"/>
      <w:r>
        <w:t>pipeline {</w:t>
      </w:r>
      <w:r>
        <w:br w:type="textWrapping"/>
      </w:r>
      <w:r>
        <w:t xml:space="preserve">    agent any</w:t>
      </w:r>
      <w:r>
        <w:br w:type="textWrapping"/>
      </w:r>
      <w:r>
        <w:br w:type="textWrapping"/>
      </w:r>
      <w:r>
        <w:t xml:space="preserve">    stages {</w:t>
      </w:r>
      <w:r>
        <w:br w:type="textWrapping"/>
      </w:r>
      <w:r>
        <w:br w:type="textWrapping"/>
      </w:r>
      <w:r>
        <w:t xml:space="preserve">        stage('Clone Code') {</w:t>
      </w:r>
      <w:r>
        <w:br w:type="textWrapping"/>
      </w:r>
      <w:r>
        <w:t xml:space="preserve">            steps {</w:t>
      </w:r>
      <w:r>
        <w:br w:type="textWrapping"/>
      </w:r>
      <w:r>
        <w:t xml:space="preserve">                git 'https://github.com/username/sample-project.git'</w:t>
      </w:r>
      <w:r>
        <w:br w:type="textWrapping"/>
      </w:r>
      <w:r>
        <w:t xml:space="preserve">            }</w:t>
      </w:r>
      <w:r>
        <w:br w:type="textWrapping"/>
      </w:r>
      <w:r>
        <w:t xml:space="preserve">        }</w:t>
      </w:r>
      <w:r>
        <w:br w:type="textWrapping"/>
      </w:r>
      <w:r>
        <w:br w:type="textWrapping"/>
      </w:r>
      <w:r>
        <w:t xml:space="preserve">        stage('Build') {</w:t>
      </w:r>
      <w:r>
        <w:br w:type="textWrapping"/>
      </w:r>
      <w:r>
        <w:t xml:space="preserve">            steps {</w:t>
      </w:r>
      <w:r>
        <w:br w:type="textWrapping"/>
      </w:r>
      <w:r>
        <w:t xml:space="preserve">                echo "Building the project..."</w:t>
      </w:r>
      <w:r>
        <w:br w:type="textWrapping"/>
      </w:r>
      <w:r>
        <w:t xml:space="preserve">                sh 'mvn clean compile'</w:t>
      </w:r>
      <w:r>
        <w:br w:type="textWrapping"/>
      </w:r>
      <w:r>
        <w:t xml:space="preserve">            }</w:t>
      </w:r>
      <w:r>
        <w:br w:type="textWrapping"/>
      </w:r>
      <w:r>
        <w:t xml:space="preserve">        }</w:t>
      </w:r>
      <w:r>
        <w:br w:type="textWrapping"/>
      </w:r>
      <w:r>
        <w:br w:type="textWrapping"/>
      </w:r>
      <w:r>
        <w:t xml:space="preserve">        stage('Test') {</w:t>
      </w:r>
      <w:r>
        <w:br w:type="textWrapping"/>
      </w:r>
      <w:r>
        <w:t xml:space="preserve">            steps {</w:t>
      </w:r>
      <w:r>
        <w:br w:type="textWrapping"/>
      </w:r>
      <w:r>
        <w:t xml:space="preserve">                echo "Running tests..."</w:t>
      </w:r>
      <w:r>
        <w:br w:type="textWrapping"/>
      </w:r>
      <w:r>
        <w:t xml:space="preserve">                sh 'mvn test'</w:t>
      </w:r>
      <w:r>
        <w:br w:type="textWrapping"/>
      </w:r>
      <w:r>
        <w:t xml:space="preserve">            }</w:t>
      </w:r>
      <w:r>
        <w:br w:type="textWrapping"/>
      </w:r>
      <w:r>
        <w:t xml:space="preserve">        }</w:t>
      </w:r>
      <w:r>
        <w:br w:type="textWrapping"/>
      </w:r>
      <w:r>
        <w:br w:type="textWrapping"/>
      </w:r>
      <w:r>
        <w:t xml:space="preserve">        stage('Package') {</w:t>
      </w:r>
      <w:r>
        <w:br w:type="textWrapping"/>
      </w:r>
      <w:r>
        <w:t xml:space="preserve">            steps {</w:t>
      </w:r>
      <w:r>
        <w:br w:type="textWrapping"/>
      </w:r>
      <w:r>
        <w:t xml:space="preserve">                echo "Packaging the application..."</w:t>
      </w:r>
      <w:r>
        <w:br w:type="textWrapping"/>
      </w:r>
      <w:r>
        <w:t xml:space="preserve">                sh 'mvn package'</w:t>
      </w:r>
      <w:r>
        <w:br w:type="textWrapping"/>
      </w:r>
      <w:r>
        <w:t xml:space="preserve">            }</w:t>
      </w:r>
      <w:r>
        <w:br w:type="textWrapping"/>
      </w:r>
      <w:r>
        <w:t xml:space="preserve">        }</w:t>
      </w:r>
      <w:r>
        <w:br w:type="textWrapping"/>
      </w:r>
      <w:r>
        <w:br w:type="textWrapping"/>
      </w:r>
      <w:r>
        <w:t xml:space="preserve">        stage('Deploy') {</w:t>
      </w:r>
      <w:r>
        <w:br w:type="textWrapping"/>
      </w:r>
      <w:r>
        <w:t xml:space="preserve">            steps {</w:t>
      </w:r>
      <w:r>
        <w:br w:type="textWrapping"/>
      </w:r>
      <w:r>
        <w:t xml:space="preserve">                echo "Application deployed successfully"</w:t>
      </w:r>
      <w:r>
        <w:br w:type="textWrapping"/>
      </w:r>
      <w:r>
        <w:t xml:space="preserve">            }</w:t>
      </w:r>
      <w:r>
        <w:br w:type="textWrapping"/>
      </w:r>
      <w:r>
        <w:t xml:space="preserve">        }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post {</w:t>
      </w:r>
      <w:r>
        <w:br w:type="textWrapping"/>
      </w:r>
      <w:r>
        <w:t xml:space="preserve">        success {</w:t>
      </w:r>
      <w:r>
        <w:br w:type="textWrapping"/>
      </w:r>
      <w:r>
        <w:t xml:space="preserve">            echo "Pipeline executed successfully"</w:t>
      </w:r>
      <w:r>
        <w:br w:type="textWrapping"/>
      </w:r>
      <w:r>
        <w:t xml:space="preserve">        }</w:t>
      </w:r>
      <w:r>
        <w:br w:type="textWrapping"/>
      </w:r>
      <w:r>
        <w:t xml:space="preserve">        failure {</w:t>
      </w:r>
      <w:r>
        <w:br w:type="textWrapping"/>
      </w:r>
      <w:r>
        <w:t xml:space="preserve">            echo "Pipeline failed"</w:t>
      </w:r>
      <w:r>
        <w:br w:type="textWrapping"/>
      </w:r>
      <w:r>
        <w:t xml:space="preserve">        }</w:t>
      </w:r>
      <w:r>
        <w:br w:type="textWrapping"/>
      </w:r>
      <w:r>
        <w:t xml:space="preserve">    }</w:t>
      </w:r>
      <w:r>
        <w:br w:type="textWrapping"/>
      </w:r>
      <w:r>
        <w:t>}</w:t>
      </w:r>
      <w:r>
        <w:br w:type="textWrapping"/>
      </w:r>
    </w:p>
    <w:p w14:paraId="644EC53C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B34173B"/>
    <w:rsid w:val="A7857621"/>
    <w:rsid w:val="FF3B4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2013-12-24T04:45:00Z</dcterms:created>
  <dc:creator>python-docx</dc:creator>
  <dc:description>generated by python-docx</dc:description>
  <cp:lastModifiedBy>sahana AD 45</cp:lastModifiedBy>
  <dcterms:modified xsi:type="dcterms:W3CDTF">2026-03-09T12:13:28Z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5F9DACC28F7A3EFF106CAE691B5365F0_43</vt:lpwstr>
  </property>
</Properties>
</file>